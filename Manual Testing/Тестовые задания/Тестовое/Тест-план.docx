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1E9" w:rsidRDefault="000D41E9" w:rsidP="009D65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1E9" w:rsidRDefault="000D41E9" w:rsidP="009D65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1E9" w:rsidRDefault="000D41E9" w:rsidP="009D65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1E9" w:rsidRDefault="000D41E9" w:rsidP="009D65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1E9" w:rsidRDefault="000D41E9" w:rsidP="009D65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1E9" w:rsidRDefault="000D41E9" w:rsidP="009D65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5FA0" w:rsidRPr="000D41E9" w:rsidRDefault="00CC765F" w:rsidP="009D65F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0D41E9">
        <w:rPr>
          <w:rFonts w:ascii="Times New Roman" w:hAnsi="Times New Roman" w:cs="Times New Roman"/>
          <w:b/>
          <w:sz w:val="56"/>
          <w:szCs w:val="56"/>
        </w:rPr>
        <w:t>Тест-план</w:t>
      </w:r>
    </w:p>
    <w:p w:rsidR="000D41E9" w:rsidRDefault="000D41E9" w:rsidP="009D65F7">
      <w:pPr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9D65F7" w:rsidRPr="000D41E9" w:rsidRDefault="003D09F4" w:rsidP="009D65F7">
      <w:pPr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0D41E9">
        <w:rPr>
          <w:rFonts w:ascii="Times New Roman" w:hAnsi="Times New Roman" w:cs="Times New Roman"/>
          <w:b/>
          <w:sz w:val="28"/>
          <w:szCs w:val="24"/>
          <w:lang w:val="ru-RU"/>
        </w:rPr>
        <w:t xml:space="preserve">Тестирование </w:t>
      </w:r>
      <w:r w:rsidR="009D65F7" w:rsidRPr="000D41E9">
        <w:rPr>
          <w:rFonts w:ascii="Times New Roman" w:hAnsi="Times New Roman" w:cs="Times New Roman"/>
          <w:b/>
          <w:sz w:val="28"/>
          <w:szCs w:val="24"/>
          <w:lang w:val="ru-RU"/>
        </w:rPr>
        <w:t>приложения Окно ГИС</w:t>
      </w:r>
    </w:p>
    <w:p w:rsidR="00065FA0" w:rsidRPr="000D41E9" w:rsidRDefault="00065FA0">
      <w:pPr>
        <w:rPr>
          <w:rFonts w:ascii="Times New Roman" w:hAnsi="Times New Roman" w:cs="Times New Roman"/>
          <w:sz w:val="24"/>
        </w:rPr>
      </w:pPr>
    </w:p>
    <w:p w:rsidR="009D65F7" w:rsidRDefault="009D65F7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  <w:bookmarkStart w:id="0" w:name="_GoBack"/>
      <w:bookmarkEnd w:id="0"/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D41E9" w:rsidRDefault="000D41E9">
      <w:pPr>
        <w:rPr>
          <w:rFonts w:ascii="Times New Roman" w:hAnsi="Times New Roman" w:cs="Times New Roman"/>
        </w:rPr>
      </w:pPr>
    </w:p>
    <w:p w:rsidR="00065FA0" w:rsidRDefault="003D09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Версия: 1.0 от </w:t>
      </w:r>
      <w:r w:rsidR="009D65F7">
        <w:rPr>
          <w:rFonts w:ascii="Times New Roman" w:hAnsi="Times New Roman" w:cs="Times New Roman"/>
          <w:sz w:val="24"/>
          <w:szCs w:val="24"/>
          <w:lang w:val="ru-RU"/>
        </w:rPr>
        <w:t>29.11.2025</w:t>
      </w:r>
      <w:r w:rsidR="00CC765F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065FA0" w:rsidRDefault="00303F0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Составил</w:t>
      </w:r>
      <w:r w:rsidR="00CC765F">
        <w:rPr>
          <w:rFonts w:ascii="Times New Roman" w:hAnsi="Times New Roman" w:cs="Times New Roman"/>
          <w:sz w:val="24"/>
          <w:szCs w:val="24"/>
        </w:rPr>
        <w:t>:</w:t>
      </w:r>
      <w:r w:rsidR="00CC765F" w:rsidRPr="003D09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Никитин Георгий Николаевич</w:t>
      </w:r>
    </w:p>
    <w:p w:rsidR="000D41E9" w:rsidRDefault="009D65F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Исполнитель: Никитин Георгий Николаевич</w:t>
      </w:r>
    </w:p>
    <w:p w:rsidR="000D41E9" w:rsidRPr="000D41E9" w:rsidRDefault="000D41E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Утвердил:</w:t>
      </w:r>
    </w:p>
    <w:p w:rsidR="00065FA0" w:rsidRPr="00FB4BBF" w:rsidRDefault="00CC765F" w:rsidP="00FB4BB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D41E9">
        <w:rPr>
          <w:rFonts w:ascii="Times New Roman" w:hAnsi="Times New Roman" w:cs="Times New Roman"/>
          <w:b/>
          <w:sz w:val="24"/>
          <w:szCs w:val="24"/>
        </w:rPr>
        <w:lastRenderedPageBreak/>
        <w:t>Введение:</w:t>
      </w:r>
    </w:p>
    <w:p w:rsidR="00065FA0" w:rsidRDefault="00CC7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Целью составления данного тест-плана является описание процесса тестирования</w:t>
      </w:r>
      <w:r w:rsidR="009D65F7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 Окно ГИС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Документ позволяет получить информацию о мероприятиях по тестированию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проекта.</w:t>
      </w:r>
    </w:p>
    <w:p w:rsidR="00065FA0" w:rsidRDefault="00065FA0">
      <w:pPr>
        <w:rPr>
          <w:rFonts w:ascii="Times New Roman" w:hAnsi="Times New Roman" w:cs="Times New Roman"/>
          <w:sz w:val="24"/>
          <w:szCs w:val="24"/>
        </w:rPr>
      </w:pPr>
    </w:p>
    <w:p w:rsidR="00065FA0" w:rsidRPr="00FB4BBF" w:rsidRDefault="00CC765F" w:rsidP="00FB4BB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Объект тестирования:</w:t>
      </w:r>
    </w:p>
    <w:p w:rsidR="00065FA0" w:rsidRDefault="00CC7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тестирования </w:t>
      </w:r>
      <w:r w:rsidR="009D65F7">
        <w:rPr>
          <w:rFonts w:ascii="Times New Roman" w:hAnsi="Times New Roman" w:cs="Times New Roman"/>
          <w:sz w:val="24"/>
          <w:szCs w:val="24"/>
          <w:lang w:val="ru-RU"/>
        </w:rPr>
        <w:t>приложения будут</w:t>
      </w:r>
      <w:r w:rsidR="009D65F7">
        <w:rPr>
          <w:rFonts w:ascii="Times New Roman" w:hAnsi="Times New Roman" w:cs="Times New Roman"/>
          <w:sz w:val="24"/>
          <w:szCs w:val="24"/>
        </w:rPr>
        <w:t xml:space="preserve"> </w:t>
      </w:r>
      <w:r w:rsidR="009D65F7">
        <w:rPr>
          <w:rFonts w:ascii="Times New Roman" w:hAnsi="Times New Roman" w:cs="Times New Roman"/>
          <w:sz w:val="24"/>
          <w:szCs w:val="24"/>
          <w:lang w:val="ru-RU"/>
        </w:rPr>
        <w:t>протестированы элементы</w:t>
      </w:r>
      <w:r w:rsidR="009D65F7">
        <w:rPr>
          <w:rFonts w:ascii="Times New Roman" w:hAnsi="Times New Roman" w:cs="Times New Roman"/>
          <w:sz w:val="24"/>
          <w:szCs w:val="24"/>
        </w:rPr>
        <w:t xml:space="preserve"> </w:t>
      </w:r>
      <w:r w:rsidR="009D65F7">
        <w:rPr>
          <w:rFonts w:ascii="Times New Roman" w:hAnsi="Times New Roman" w:cs="Times New Roman"/>
          <w:sz w:val="24"/>
          <w:szCs w:val="24"/>
          <w:lang w:val="ru-RU"/>
        </w:rPr>
        <w:t>вкладок «Параметры», «Инструменты», «Вид» строки меню приложения О</w:t>
      </w:r>
      <w:r w:rsidR="00627946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="009D65F7">
        <w:rPr>
          <w:rFonts w:ascii="Times New Roman" w:hAnsi="Times New Roman" w:cs="Times New Roman"/>
          <w:sz w:val="24"/>
          <w:szCs w:val="24"/>
          <w:lang w:val="ru-RU"/>
        </w:rPr>
        <w:t>но ГИС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65FA0" w:rsidRDefault="00065FA0">
      <w:pPr>
        <w:rPr>
          <w:rFonts w:ascii="Times New Roman" w:hAnsi="Times New Roman" w:cs="Times New Roman"/>
          <w:b/>
          <w:sz w:val="24"/>
          <w:szCs w:val="24"/>
        </w:rPr>
      </w:pPr>
    </w:p>
    <w:p w:rsidR="009D65F7" w:rsidRDefault="00CC765F" w:rsidP="00FB4BB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2.1. </w:t>
      </w:r>
      <w:r w:rsidR="009D65F7">
        <w:rPr>
          <w:rFonts w:ascii="Times New Roman" w:hAnsi="Times New Roman" w:cs="Times New Roman"/>
          <w:sz w:val="24"/>
          <w:szCs w:val="24"/>
        </w:rPr>
        <w:t>Тестируемый функционал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B4BBF" w:rsidRPr="00FB4BBF" w:rsidRDefault="00FB4BBF" w:rsidP="00FB4B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D65F7" w:rsidRPr="009D65F7" w:rsidRDefault="009D65F7" w:rsidP="009D65F7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Окна: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настройка режима визуализации координат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управление геоданными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информация по объекту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настройки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навигатор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настройка сетки</w:t>
      </w:r>
    </w:p>
    <w:p w:rsidR="009D65F7" w:rsidRPr="009D65F7" w:rsidRDefault="009D65F7" w:rsidP="009D65F7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Инструменты: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навигация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поворот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линейка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транспортир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измерение расстояний</w:t>
      </w:r>
    </w:p>
    <w:p w:rsidR="009D65F7" w:rsidRPr="009D65F7" w:rsidRDefault="009D65F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информация по объектам</w:t>
      </w:r>
    </w:p>
    <w:p w:rsidR="00065FA0" w:rsidRDefault="00065FA0" w:rsidP="00303F0B">
      <w:pPr>
        <w:ind w:firstLine="60"/>
        <w:rPr>
          <w:rFonts w:ascii="Times New Roman" w:hAnsi="Times New Roman" w:cs="Times New Roman"/>
          <w:sz w:val="24"/>
          <w:szCs w:val="24"/>
        </w:rPr>
      </w:pPr>
    </w:p>
    <w:p w:rsidR="00220260" w:rsidRDefault="00CC765F" w:rsidP="00FB4BB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2.2. </w:t>
      </w:r>
      <w:r>
        <w:rPr>
          <w:rFonts w:ascii="Times New Roman" w:hAnsi="Times New Roman" w:cs="Times New Roman"/>
          <w:sz w:val="24"/>
          <w:szCs w:val="24"/>
        </w:rPr>
        <w:t xml:space="preserve">Не будет проведено в силу отсутствия необходимых ресурсов: </w:t>
      </w:r>
    </w:p>
    <w:p w:rsidR="00FB4BBF" w:rsidRDefault="00FB4BBF" w:rsidP="00FB4B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51964" w:rsidRPr="00220260" w:rsidRDefault="00551964" w:rsidP="00D46D2C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20260">
        <w:rPr>
          <w:rFonts w:ascii="Times New Roman" w:hAnsi="Times New Roman" w:cs="Times New Roman"/>
          <w:sz w:val="24"/>
          <w:szCs w:val="24"/>
          <w:lang w:val="ru-RU"/>
        </w:rPr>
        <w:t>Инсталляционное тестирование</w:t>
      </w:r>
    </w:p>
    <w:p w:rsidR="00551964" w:rsidRPr="00220260" w:rsidRDefault="009D65F7" w:rsidP="00D46D2C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20260">
        <w:rPr>
          <w:rFonts w:ascii="Times New Roman" w:hAnsi="Times New Roman" w:cs="Times New Roman"/>
          <w:sz w:val="24"/>
          <w:szCs w:val="24"/>
        </w:rPr>
        <w:t>Нагрузочное тестирование</w:t>
      </w:r>
    </w:p>
    <w:p w:rsidR="00065FA0" w:rsidRDefault="00CC765F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0260">
        <w:rPr>
          <w:rFonts w:ascii="Times New Roman" w:hAnsi="Times New Roman" w:cs="Times New Roman"/>
          <w:sz w:val="24"/>
          <w:szCs w:val="24"/>
        </w:rPr>
        <w:t>Тестирование безопасности</w:t>
      </w:r>
    </w:p>
    <w:p w:rsidR="00627946" w:rsidRPr="00220260" w:rsidRDefault="00627946" w:rsidP="0062794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BE56E1" w:rsidRPr="00FB4BBF" w:rsidRDefault="00BE56E1" w:rsidP="00FB4BB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Виды тестирования:</w:t>
      </w:r>
    </w:p>
    <w:p w:rsidR="00FB4BBF" w:rsidRPr="00FB4BBF" w:rsidRDefault="00BE56E1" w:rsidP="00BE56E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B4BBF">
        <w:rPr>
          <w:rFonts w:ascii="Times New Roman" w:hAnsi="Times New Roman" w:cs="Times New Roman"/>
          <w:sz w:val="24"/>
          <w:szCs w:val="24"/>
        </w:rPr>
        <w:t xml:space="preserve">Для </w:t>
      </w:r>
      <w:r w:rsidRPr="00FB4BBF">
        <w:rPr>
          <w:rFonts w:ascii="Times New Roman" w:hAnsi="Times New Roman" w:cs="Times New Roman"/>
          <w:sz w:val="24"/>
          <w:szCs w:val="24"/>
          <w:lang w:val="ru-RU"/>
        </w:rPr>
        <w:t>тестирования приложения будут использованы</w:t>
      </w:r>
      <w:r w:rsidRPr="00FB4BBF">
        <w:rPr>
          <w:rFonts w:ascii="Times New Roman" w:hAnsi="Times New Roman" w:cs="Times New Roman"/>
          <w:sz w:val="24"/>
          <w:szCs w:val="24"/>
        </w:rPr>
        <w:t>:</w:t>
      </w:r>
    </w:p>
    <w:p w:rsidR="00BE56E1" w:rsidRPr="00BE56E1" w:rsidRDefault="00BE56E1" w:rsidP="00BE56E1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BE56E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E56E1" w:rsidRDefault="00BE56E1" w:rsidP="0052034E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Исследовательское тестирование</w:t>
      </w:r>
    </w:p>
    <w:p w:rsidR="00BE56E1" w:rsidRDefault="00F71D53" w:rsidP="0052034E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Функциональное тестирование</w:t>
      </w:r>
    </w:p>
    <w:p w:rsidR="00F71D53" w:rsidRPr="00F71D53" w:rsidRDefault="00F71D53" w:rsidP="0052034E">
      <w:pPr>
        <w:pStyle w:val="a5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Позитивное </w:t>
      </w:r>
    </w:p>
    <w:p w:rsidR="00F71D53" w:rsidRPr="00F71D53" w:rsidRDefault="00F71D53" w:rsidP="0052034E">
      <w:pPr>
        <w:pStyle w:val="a5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Негативное</w:t>
      </w:r>
    </w:p>
    <w:p w:rsidR="00BE56E1" w:rsidRPr="00BE56E1" w:rsidRDefault="00BE56E1" w:rsidP="0052034E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E56E1">
        <w:rPr>
          <w:rFonts w:ascii="Times New Roman" w:hAnsi="Times New Roman" w:cs="Times New Roman"/>
          <w:sz w:val="24"/>
          <w:szCs w:val="24"/>
          <w:lang w:val="ru-RU"/>
        </w:rPr>
        <w:t>Тестирование удобства пользования</w:t>
      </w:r>
    </w:p>
    <w:p w:rsidR="00BE56E1" w:rsidRPr="00BE56E1" w:rsidRDefault="00BE56E1" w:rsidP="0052034E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E56E1">
        <w:rPr>
          <w:rFonts w:ascii="Times New Roman" w:hAnsi="Times New Roman" w:cs="Times New Roman"/>
          <w:sz w:val="24"/>
          <w:szCs w:val="24"/>
        </w:rPr>
        <w:t>Тестирование пользовательского интерфейса</w:t>
      </w:r>
    </w:p>
    <w:p w:rsidR="00BE56E1" w:rsidRDefault="00BE56E1" w:rsidP="00BE56E1">
      <w:pPr>
        <w:rPr>
          <w:rFonts w:ascii="Times New Roman" w:hAnsi="Times New Roman" w:cs="Times New Roman"/>
          <w:sz w:val="24"/>
          <w:szCs w:val="24"/>
        </w:rPr>
      </w:pPr>
    </w:p>
    <w:p w:rsidR="00BE56E1" w:rsidRDefault="00BE56E1" w:rsidP="00BE56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силу отсутствия технической документации и ресурсов, тестирование будет проводиться по методу Черного ящика.</w:t>
      </w:r>
    </w:p>
    <w:p w:rsidR="00BE56E1" w:rsidRDefault="00BE56E1" w:rsidP="00BE56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тесты проводиться не будут, за исключением тех, что указаны в настоящем плане.</w:t>
      </w:r>
    </w:p>
    <w:p w:rsidR="00BE56E1" w:rsidRDefault="00BE56E1" w:rsidP="00BE56E1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20260" w:rsidRDefault="00220260" w:rsidP="0022026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Порядок тестирования: </w:t>
      </w:r>
    </w:p>
    <w:p w:rsidR="00220260" w:rsidRDefault="00F71D53" w:rsidP="00F71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первую очередь будут протестированы, как наиболее приоритетные:</w:t>
      </w:r>
    </w:p>
    <w:p w:rsidR="00D46D2C" w:rsidRDefault="00D46D2C" w:rsidP="00F71D53">
      <w:pPr>
        <w:ind w:left="720" w:firstLine="5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F71D53" w:rsidRDefault="00F71D53" w:rsidP="00F71D53">
      <w:pPr>
        <w:ind w:left="720" w:firstLine="5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D53">
        <w:rPr>
          <w:rFonts w:ascii="Times New Roman" w:hAnsi="Times New Roman" w:cs="Times New Roman"/>
          <w:sz w:val="24"/>
          <w:szCs w:val="24"/>
          <w:lang w:val="ru-RU"/>
        </w:rPr>
        <w:t>Окна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F71D53" w:rsidRPr="009D65F7" w:rsidRDefault="00F71D53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настройка режима визуализации координат</w:t>
      </w:r>
    </w:p>
    <w:p w:rsidR="00F71D53" w:rsidRPr="009D65F7" w:rsidRDefault="00272BA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настройки</w:t>
      </w:r>
    </w:p>
    <w:p w:rsidR="00F71D53" w:rsidRPr="00D46D2C" w:rsidRDefault="00272BA7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настройки сетки</w:t>
      </w:r>
    </w:p>
    <w:p w:rsidR="00F71D53" w:rsidRPr="00F71D53" w:rsidRDefault="00F71D53" w:rsidP="00F71D53">
      <w:pPr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1D53">
        <w:rPr>
          <w:rFonts w:ascii="Times New Roman" w:hAnsi="Times New Roman" w:cs="Times New Roman"/>
          <w:sz w:val="24"/>
          <w:szCs w:val="24"/>
          <w:lang w:val="ru-RU"/>
        </w:rPr>
        <w:t>Инструменты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F71D53" w:rsidRPr="009D65F7" w:rsidRDefault="00F71D53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линейка</w:t>
      </w:r>
    </w:p>
    <w:p w:rsidR="00F71D53" w:rsidRPr="009D65F7" w:rsidRDefault="00F71D53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транспортир</w:t>
      </w:r>
    </w:p>
    <w:p w:rsidR="00F71D53" w:rsidRPr="009D65F7" w:rsidRDefault="00F71D53" w:rsidP="00D46D2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измерение расстояний</w:t>
      </w:r>
    </w:p>
    <w:p w:rsidR="00220260" w:rsidRDefault="00220260" w:rsidP="0022026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1D53" w:rsidRDefault="00F71D53" w:rsidP="0022026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проведения</w:t>
      </w:r>
      <w:r w:rsidR="00CF70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тестирования</w:t>
      </w:r>
      <w:r w:rsidR="00CF7051">
        <w:rPr>
          <w:rFonts w:ascii="Times New Roman" w:hAnsi="Times New Roman" w:cs="Times New Roman"/>
          <w:sz w:val="24"/>
          <w:szCs w:val="24"/>
          <w:lang w:val="ru-RU"/>
        </w:rPr>
        <w:t xml:space="preserve"> всех элементов</w:t>
      </w:r>
      <w:r w:rsidR="00272BA7">
        <w:rPr>
          <w:rFonts w:ascii="Times New Roman" w:hAnsi="Times New Roman" w:cs="Times New Roman"/>
          <w:sz w:val="24"/>
          <w:szCs w:val="24"/>
          <w:lang w:val="ru-RU"/>
        </w:rPr>
        <w:t>, кроме окна «Управление геоданными» будет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составлен чек-лист. Для</w:t>
      </w:r>
      <w:r w:rsidR="00CF70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окна «Управление геоданными»</w:t>
      </w:r>
      <w:r w:rsidR="00272B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F7051">
        <w:rPr>
          <w:rFonts w:ascii="Times New Roman" w:hAnsi="Times New Roman" w:cs="Times New Roman"/>
          <w:sz w:val="24"/>
          <w:szCs w:val="24"/>
          <w:lang w:val="ru-RU"/>
        </w:rPr>
        <w:t>будут составлены тест-кейсы.</w:t>
      </w:r>
    </w:p>
    <w:p w:rsidR="00CF7051" w:rsidRPr="00F71D53" w:rsidRDefault="00CF7051" w:rsidP="0022026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проведения тестирования будет составлен «Отчёт о тестировании».</w:t>
      </w:r>
    </w:p>
    <w:p w:rsidR="00220260" w:rsidRDefault="00220260" w:rsidP="002202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Тестирование будет проводиться в ручном режиме (мануальное тестирование), без использования автоматизированных систем. </w:t>
      </w:r>
    </w:p>
    <w:p w:rsidR="00220260" w:rsidRPr="00BE56E1" w:rsidRDefault="00220260" w:rsidP="0022026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Для сокращения количества тес</w:t>
      </w:r>
      <w:r w:rsidR="00BE56E1">
        <w:rPr>
          <w:rFonts w:ascii="Times New Roman" w:hAnsi="Times New Roman" w:cs="Times New Roman"/>
          <w:sz w:val="24"/>
          <w:szCs w:val="24"/>
        </w:rPr>
        <w:t>тов</w:t>
      </w:r>
      <w:r w:rsidR="00BE56E1">
        <w:rPr>
          <w:rFonts w:ascii="Times New Roman" w:hAnsi="Times New Roman" w:cs="Times New Roman"/>
          <w:sz w:val="24"/>
          <w:szCs w:val="24"/>
          <w:lang w:val="ru-RU"/>
        </w:rPr>
        <w:t xml:space="preserve"> будут</w:t>
      </w:r>
      <w:r w:rsidR="00BE56E1">
        <w:rPr>
          <w:rFonts w:ascii="Times New Roman" w:hAnsi="Times New Roman" w:cs="Times New Roman"/>
          <w:sz w:val="24"/>
          <w:szCs w:val="24"/>
        </w:rPr>
        <w:t xml:space="preserve"> использоваться техник</w:t>
      </w:r>
      <w:r w:rsidR="00BE56E1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разбие</w:t>
      </w:r>
      <w:r w:rsidR="00BE56E1">
        <w:rPr>
          <w:rFonts w:ascii="Times New Roman" w:hAnsi="Times New Roman" w:cs="Times New Roman"/>
          <w:sz w:val="24"/>
          <w:szCs w:val="24"/>
        </w:rPr>
        <w:t>ния на классы эквивалентности</w:t>
      </w:r>
      <w:r w:rsidR="00BE56E1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анализа </w:t>
      </w:r>
      <w:r w:rsidR="00BE56E1">
        <w:rPr>
          <w:rFonts w:ascii="Times New Roman" w:hAnsi="Times New Roman" w:cs="Times New Roman"/>
          <w:sz w:val="24"/>
          <w:szCs w:val="24"/>
        </w:rPr>
        <w:t>граничных значений</w:t>
      </w:r>
      <w:r w:rsidR="00BE56E1">
        <w:rPr>
          <w:rFonts w:ascii="Times New Roman" w:hAnsi="Times New Roman" w:cs="Times New Roman"/>
          <w:sz w:val="24"/>
          <w:szCs w:val="24"/>
          <w:lang w:val="ru-RU"/>
        </w:rPr>
        <w:t xml:space="preserve"> и попарного тестирования.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Принципы работы:</w:t>
      </w:r>
    </w:p>
    <w:p w:rsidR="00065FA0" w:rsidRDefault="00065FA0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272BA7" w:rsidP="00D46D2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Приложение запускается и стабильно работает</w:t>
      </w:r>
    </w:p>
    <w:p w:rsidR="008F457B" w:rsidRPr="000D41E9" w:rsidRDefault="00272BA7" w:rsidP="00D46D2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Файл </w:t>
      </w:r>
      <w:r>
        <w:rPr>
          <w:rFonts w:ascii="Times New Roman" w:hAnsi="Times New Roman" w:cs="Times New Roman"/>
          <w:sz w:val="24"/>
          <w:szCs w:val="24"/>
          <w:lang w:val="en-US"/>
        </w:rPr>
        <w:t>crit</w:t>
      </w:r>
      <w:r w:rsidRPr="00272BA7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Pr="00272B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открывается в приложении</w:t>
      </w:r>
    </w:p>
    <w:p w:rsidR="000D41E9" w:rsidRPr="00272BA7" w:rsidRDefault="000D41E9" w:rsidP="000D41E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Pr="00272BA7" w:rsidRDefault="00CC765F" w:rsidP="00272BA7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72BA7">
        <w:rPr>
          <w:rFonts w:ascii="Times New Roman" w:hAnsi="Times New Roman" w:cs="Times New Roman"/>
          <w:b/>
          <w:sz w:val="24"/>
          <w:szCs w:val="24"/>
        </w:rPr>
        <w:t xml:space="preserve">Критерии начала и окончания тестирования: </w:t>
      </w: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может быть начато, если выполнены следующие условия:</w:t>
      </w:r>
    </w:p>
    <w:p w:rsidR="00065FA0" w:rsidRPr="000D41E9" w:rsidRDefault="000D41E9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Готова</w:t>
      </w:r>
      <w:r w:rsidR="00CC765F" w:rsidRPr="008F457B">
        <w:rPr>
          <w:rFonts w:ascii="Times New Roman" w:hAnsi="Times New Roman" w:cs="Times New Roman"/>
          <w:sz w:val="24"/>
          <w:szCs w:val="24"/>
        </w:rPr>
        <w:t xml:space="preserve"> необходимая документация</w:t>
      </w:r>
    </w:p>
    <w:p w:rsidR="008F457B" w:rsidRDefault="008F45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окончено, если соблюдены следующие условия:</w:t>
      </w:r>
    </w:p>
    <w:p w:rsidR="00065FA0" w:rsidRPr="008F457B" w:rsidRDefault="00CC765F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Все тесты пройдены</w:t>
      </w:r>
    </w:p>
    <w:p w:rsidR="00065FA0" w:rsidRPr="008F457B" w:rsidRDefault="00CC765F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Все найденные дефекты задокументированы</w:t>
      </w:r>
    </w:p>
    <w:p w:rsidR="00065FA0" w:rsidRPr="008F457B" w:rsidRDefault="00CC765F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Тестовое покрытие проверено и является достаточным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E527D" w:rsidRDefault="005E527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Pr="00437CC0" w:rsidRDefault="00CC765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</w:rPr>
        <w:t>Дата начала тестирования:</w:t>
      </w:r>
      <w:r w:rsidR="00437CC0">
        <w:rPr>
          <w:rFonts w:ascii="Times New Roman" w:hAnsi="Times New Roman" w:cs="Times New Roman"/>
          <w:sz w:val="24"/>
          <w:szCs w:val="24"/>
        </w:rPr>
        <w:t xml:space="preserve"> </w:t>
      </w:r>
      <w:r w:rsidR="00272BA7" w:rsidRPr="00272BA7">
        <w:rPr>
          <w:rFonts w:ascii="Times New Roman" w:hAnsi="Times New Roman" w:cs="Times New Roman"/>
          <w:sz w:val="24"/>
          <w:szCs w:val="24"/>
        </w:rPr>
        <w:t>29.11.2025</w:t>
      </w:r>
      <w:r w:rsidR="00437CC0">
        <w:rPr>
          <w:rFonts w:ascii="Times New Roman" w:hAnsi="Times New Roman" w:cs="Times New Roman"/>
          <w:sz w:val="24"/>
          <w:szCs w:val="24"/>
        </w:rPr>
        <w:t>, 9</w:t>
      </w:r>
      <w:r w:rsidR="00437CC0">
        <w:rPr>
          <w:rFonts w:ascii="Times New Roman" w:hAnsi="Times New Roman" w:cs="Times New Roman"/>
          <w:sz w:val="24"/>
          <w:szCs w:val="24"/>
          <w:lang w:val="ru-RU"/>
        </w:rPr>
        <w:t>:00</w:t>
      </w: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</w:rPr>
        <w:t>Дата окончания тестирования:</w:t>
      </w:r>
      <w:r w:rsidR="00A702F1">
        <w:rPr>
          <w:rFonts w:ascii="Times New Roman" w:hAnsi="Times New Roman" w:cs="Times New Roman"/>
          <w:sz w:val="24"/>
          <w:szCs w:val="24"/>
        </w:rPr>
        <w:t xml:space="preserve"> </w:t>
      </w:r>
      <w:r w:rsidR="00627946">
        <w:rPr>
          <w:rFonts w:ascii="Times New Roman" w:hAnsi="Times New Roman" w:cs="Times New Roman"/>
          <w:sz w:val="24"/>
          <w:szCs w:val="24"/>
          <w:lang w:val="ru-RU"/>
        </w:rPr>
        <w:t>30.11.2025, 18</w:t>
      </w:r>
      <w:r w:rsidR="000D41E9">
        <w:rPr>
          <w:rFonts w:ascii="Times New Roman" w:hAnsi="Times New Roman" w:cs="Times New Roman"/>
          <w:sz w:val="24"/>
          <w:szCs w:val="24"/>
          <w:lang w:val="ru-RU"/>
        </w:rPr>
        <w:t>:00</w:t>
      </w:r>
    </w:p>
    <w:p w:rsidR="000D41E9" w:rsidRDefault="000D41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0D41E9" w:rsidRDefault="000D41E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Pr="000D41E9" w:rsidRDefault="00CC765F" w:rsidP="000D41E9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D41E9">
        <w:rPr>
          <w:rFonts w:ascii="Times New Roman" w:hAnsi="Times New Roman" w:cs="Times New Roman"/>
          <w:b/>
          <w:sz w:val="24"/>
          <w:szCs w:val="24"/>
        </w:rPr>
        <w:t xml:space="preserve">Тестовая документация: </w:t>
      </w: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CC76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окончания тестирования предполагается наличие следующих документов: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Pr="008F457B" w:rsidRDefault="00CC765F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Тест-план</w:t>
      </w:r>
    </w:p>
    <w:p w:rsidR="00065FA0" w:rsidRPr="008F457B" w:rsidRDefault="00CC765F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57B">
        <w:rPr>
          <w:rFonts w:ascii="Times New Roman" w:hAnsi="Times New Roman" w:cs="Times New Roman"/>
          <w:sz w:val="24"/>
          <w:szCs w:val="24"/>
        </w:rPr>
        <w:t>Чек-лист</w:t>
      </w:r>
    </w:p>
    <w:p w:rsidR="00065FA0" w:rsidRDefault="005C4C94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Cardo" w:hAnsi="Times New Roman" w:cs="Times New Roman"/>
          <w:sz w:val="24"/>
          <w:szCs w:val="24"/>
          <w:lang w:val="ru-RU"/>
        </w:rPr>
        <w:t>19</w:t>
      </w:r>
      <w:r w:rsidR="00437CC0" w:rsidRPr="008F457B">
        <w:rPr>
          <w:rFonts w:ascii="Times New Roman" w:eastAsia="Cardo" w:hAnsi="Times New Roman" w:cs="Times New Roman"/>
          <w:b/>
          <w:sz w:val="24"/>
          <w:szCs w:val="24"/>
          <w:lang w:val="en-US"/>
        </w:rPr>
        <w:t xml:space="preserve"> </w:t>
      </w:r>
      <w:r w:rsidR="00437CC0" w:rsidRPr="008F457B">
        <w:rPr>
          <w:rFonts w:ascii="Times New Roman" w:hAnsi="Times New Roman" w:cs="Times New Roman"/>
          <w:sz w:val="24"/>
          <w:szCs w:val="24"/>
        </w:rPr>
        <w:t>Тест-кейс</w:t>
      </w:r>
      <w:r>
        <w:rPr>
          <w:rFonts w:ascii="Times New Roman" w:hAnsi="Times New Roman" w:cs="Times New Roman"/>
          <w:sz w:val="24"/>
          <w:szCs w:val="24"/>
          <w:lang w:val="ru-RU"/>
        </w:rPr>
        <w:t>ов</w:t>
      </w:r>
    </w:p>
    <w:p w:rsidR="000D41E9" w:rsidRPr="008F457B" w:rsidRDefault="000D41E9" w:rsidP="00D46D2C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Отчёт о тестировании</w:t>
      </w:r>
    </w:p>
    <w:p w:rsidR="00065FA0" w:rsidRDefault="00065F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FA0" w:rsidRDefault="00CC765F" w:rsidP="00272BA7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Тестовое </w:t>
      </w:r>
      <w:r w:rsidR="005E527D">
        <w:rPr>
          <w:rFonts w:ascii="Times New Roman" w:hAnsi="Times New Roman" w:cs="Times New Roman"/>
          <w:b/>
          <w:sz w:val="24"/>
          <w:szCs w:val="24"/>
          <w:lang w:val="ru-RU"/>
        </w:rPr>
        <w:t>ср</w:t>
      </w:r>
      <w:r>
        <w:rPr>
          <w:rFonts w:ascii="Times New Roman" w:hAnsi="Times New Roman" w:cs="Times New Roman"/>
          <w:b/>
          <w:sz w:val="24"/>
          <w:szCs w:val="24"/>
        </w:rPr>
        <w:t>е</w:t>
      </w:r>
      <w:r w:rsidR="005E527D">
        <w:rPr>
          <w:rFonts w:ascii="Times New Roman" w:hAnsi="Times New Roman" w:cs="Times New Roman"/>
          <w:b/>
          <w:sz w:val="24"/>
          <w:szCs w:val="24"/>
          <w:lang w:val="ru-RU"/>
        </w:rPr>
        <w:t>да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A0" w:rsidRDefault="00065F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Style10"/>
        <w:tblW w:w="96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078"/>
      </w:tblGrid>
      <w:tr w:rsidR="00065FA0" w:rsidRPr="00770494" w:rsidTr="005E527D">
        <w:trPr>
          <w:trHeight w:val="526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5FA0" w:rsidRDefault="005E527D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Устройство</w:t>
            </w:r>
            <w:r w:rsidR="00CC765F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8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2AB3" w:rsidRDefault="005E527D" w:rsidP="006A2AB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ru-RU"/>
              </w:rPr>
              <w:t xml:space="preserve">Ноутбук </w:t>
            </w:r>
            <w:r w:rsidR="006A2AB3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ASUS Vivobook X1502ZA</w:t>
            </w:r>
          </w:p>
          <w:p w:rsidR="006A2AB3" w:rsidRDefault="006A2AB3" w:rsidP="006A2AB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AB3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ru-RU"/>
              </w:rPr>
              <w:t>Процессор</w:t>
            </w:r>
            <w:r w:rsidRPr="006A2AB3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</w:t>
            </w:r>
            <w:r w:rsidRPr="006A2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Core i5-12500H (2.50 GHz)</w:t>
            </w:r>
          </w:p>
          <w:p w:rsidR="006A2AB3" w:rsidRPr="00D46D2C" w:rsidRDefault="006A2AB3" w:rsidP="006A2AB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Оперативная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память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16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Гб</w:t>
            </w:r>
            <w:r w:rsidR="00770494"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3200 </w:t>
            </w:r>
            <w:r w:rsidR="00770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МТ</w:t>
            </w:r>
            <w:r w:rsidR="00770494"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7704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</w:p>
          <w:p w:rsidR="006A2AB3" w:rsidRPr="00D46D2C" w:rsidRDefault="006A2AB3" w:rsidP="006A2AB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ru-RU"/>
              </w:rPr>
              <w:t>Видеоадаптер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Intel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Iris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Xe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Gra</w:t>
            </w:r>
            <w:r w:rsidR="00770494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phics</w:t>
            </w:r>
            <w:r w:rsidR="00770494"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8162</w:t>
            </w:r>
            <w:r w:rsidR="00770494">
              <w:rPr>
                <w:rFonts w:ascii="Times New Roman" w:hAnsi="Times New Roman" w:cs="Times New Roman"/>
                <w:sz w:val="24"/>
                <w:szCs w:val="24"/>
                <w:highlight w:val="white"/>
                <w:lang w:val="ru-RU"/>
              </w:rPr>
              <w:t>Мб</w:t>
            </w:r>
            <w:r w:rsidR="00770494"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(128 </w:t>
            </w:r>
            <w:r w:rsidR="00770494">
              <w:rPr>
                <w:rFonts w:ascii="Times New Roman" w:hAnsi="Times New Roman" w:cs="Times New Roman"/>
                <w:sz w:val="24"/>
                <w:szCs w:val="24"/>
                <w:highlight w:val="white"/>
                <w:lang w:val="ru-RU"/>
              </w:rPr>
              <w:t>Мб</w:t>
            </w:r>
            <w:r w:rsidR="00770494"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="00770494">
              <w:rPr>
                <w:rFonts w:ascii="Times New Roman" w:hAnsi="Times New Roman" w:cs="Times New Roman"/>
                <w:sz w:val="24"/>
                <w:szCs w:val="24"/>
                <w:highlight w:val="white"/>
                <w:lang w:val="ru-RU"/>
              </w:rPr>
              <w:t>видеопамять</w:t>
            </w:r>
            <w:r w:rsidR="00770494"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)</w:t>
            </w:r>
          </w:p>
          <w:p w:rsidR="00770494" w:rsidRPr="00770494" w:rsidRDefault="00770494" w:rsidP="006A2AB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ru-RU"/>
              </w:rPr>
              <w:t>Разрешение экрана 1920 х 1080 32бит 60Гц</w:t>
            </w:r>
          </w:p>
        </w:tc>
      </w:tr>
      <w:tr w:rsidR="00065FA0" w:rsidTr="005E527D">
        <w:trPr>
          <w:trHeight w:val="494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5FA0" w:rsidRDefault="00CC765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OC:</w:t>
            </w:r>
          </w:p>
        </w:tc>
        <w:tc>
          <w:tcPr>
            <w:tcW w:w="8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2AB3" w:rsidRDefault="003D09F4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  <w:r w:rsidR="006A2A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Домашняя х64</w:t>
            </w:r>
          </w:p>
          <w:p w:rsidR="00065FA0" w:rsidRPr="006A2AB3" w:rsidRDefault="006A2AB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Версия 24Н2</w:t>
            </w:r>
          </w:p>
        </w:tc>
      </w:tr>
    </w:tbl>
    <w:p w:rsidR="00065FA0" w:rsidRDefault="00065FA0">
      <w:pPr>
        <w:jc w:val="both"/>
        <w:rPr>
          <w:rFonts w:ascii="Times New Roman" w:hAnsi="Times New Roman" w:cs="Times New Roman"/>
        </w:rPr>
      </w:pPr>
    </w:p>
    <w:p w:rsidR="00065FA0" w:rsidRDefault="00065FA0">
      <w:pPr>
        <w:rPr>
          <w:rFonts w:ascii="Times New Roman" w:hAnsi="Times New Roman" w:cs="Times New Roman"/>
        </w:rPr>
      </w:pPr>
    </w:p>
    <w:sectPr w:rsidR="00065F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0DA" w:rsidRDefault="008220DA">
      <w:pPr>
        <w:spacing w:line="240" w:lineRule="auto"/>
      </w:pPr>
      <w:r>
        <w:separator/>
      </w:r>
    </w:p>
  </w:endnote>
  <w:endnote w:type="continuationSeparator" w:id="0">
    <w:p w:rsidR="008220DA" w:rsidRDefault="008220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0DA" w:rsidRDefault="008220DA">
      <w:r>
        <w:separator/>
      </w:r>
    </w:p>
  </w:footnote>
  <w:footnote w:type="continuationSeparator" w:id="0">
    <w:p w:rsidR="008220DA" w:rsidRDefault="008220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F021CD"/>
    <w:multiLevelType w:val="hybridMultilevel"/>
    <w:tmpl w:val="F9362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5088F"/>
    <w:multiLevelType w:val="multilevel"/>
    <w:tmpl w:val="0AA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E6B21"/>
    <w:multiLevelType w:val="hybridMultilevel"/>
    <w:tmpl w:val="56A6A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52970"/>
    <w:multiLevelType w:val="hybridMultilevel"/>
    <w:tmpl w:val="E0222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F670D"/>
    <w:multiLevelType w:val="hybridMultilevel"/>
    <w:tmpl w:val="65CCD43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1C262716"/>
    <w:multiLevelType w:val="hybridMultilevel"/>
    <w:tmpl w:val="3DAC5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A3FA8"/>
    <w:multiLevelType w:val="hybridMultilevel"/>
    <w:tmpl w:val="4F469F00"/>
    <w:lvl w:ilvl="0" w:tplc="0419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0" w15:restartNumberingAfterBreak="0">
    <w:nsid w:val="2AA65186"/>
    <w:multiLevelType w:val="hybridMultilevel"/>
    <w:tmpl w:val="6A7A5C3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2BD36DC2"/>
    <w:multiLevelType w:val="hybridMultilevel"/>
    <w:tmpl w:val="DA72045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322E4F4E"/>
    <w:multiLevelType w:val="hybridMultilevel"/>
    <w:tmpl w:val="6F3E3CDC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A2D16EA"/>
    <w:multiLevelType w:val="multilevel"/>
    <w:tmpl w:val="A7D8A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EB48D9"/>
    <w:multiLevelType w:val="hybridMultilevel"/>
    <w:tmpl w:val="FD320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E0451"/>
    <w:multiLevelType w:val="hybridMultilevel"/>
    <w:tmpl w:val="78CC8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1010E2"/>
    <w:multiLevelType w:val="hybridMultilevel"/>
    <w:tmpl w:val="D00CE05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4E9C0588"/>
    <w:multiLevelType w:val="hybridMultilevel"/>
    <w:tmpl w:val="E0248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15E86"/>
    <w:multiLevelType w:val="hybridMultilevel"/>
    <w:tmpl w:val="21E23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53D24"/>
    <w:multiLevelType w:val="multilevel"/>
    <w:tmpl w:val="7FE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684685"/>
    <w:multiLevelType w:val="hybridMultilevel"/>
    <w:tmpl w:val="1F8C9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7538"/>
    <w:multiLevelType w:val="multilevel"/>
    <w:tmpl w:val="56B01814"/>
    <w:lvl w:ilvl="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931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651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71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091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11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31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251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971" w:hanging="360"/>
      </w:pPr>
      <w:rPr>
        <w:u w:val="none"/>
      </w:rPr>
    </w:lvl>
  </w:abstractNum>
  <w:abstractNum w:abstractNumId="23" w15:restartNumberingAfterBreak="0">
    <w:nsid w:val="7B19544D"/>
    <w:multiLevelType w:val="hybridMultilevel"/>
    <w:tmpl w:val="B86CA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8126B"/>
    <w:multiLevelType w:val="multilevel"/>
    <w:tmpl w:val="AF00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20"/>
  </w:num>
  <w:num w:numId="4">
    <w:abstractNumId w:val="0"/>
  </w:num>
  <w:num w:numId="5">
    <w:abstractNumId w:val="9"/>
  </w:num>
  <w:num w:numId="6">
    <w:abstractNumId w:val="13"/>
  </w:num>
  <w:num w:numId="7">
    <w:abstractNumId w:val="22"/>
  </w:num>
  <w:num w:numId="8">
    <w:abstractNumId w:val="14"/>
  </w:num>
  <w:num w:numId="9">
    <w:abstractNumId w:val="15"/>
  </w:num>
  <w:num w:numId="10">
    <w:abstractNumId w:val="12"/>
  </w:num>
  <w:num w:numId="11">
    <w:abstractNumId w:val="11"/>
  </w:num>
  <w:num w:numId="12">
    <w:abstractNumId w:val="18"/>
  </w:num>
  <w:num w:numId="13">
    <w:abstractNumId w:val="19"/>
  </w:num>
  <w:num w:numId="14">
    <w:abstractNumId w:val="24"/>
  </w:num>
  <w:num w:numId="15">
    <w:abstractNumId w:val="16"/>
  </w:num>
  <w:num w:numId="16">
    <w:abstractNumId w:val="5"/>
  </w:num>
  <w:num w:numId="17">
    <w:abstractNumId w:val="8"/>
  </w:num>
  <w:num w:numId="18">
    <w:abstractNumId w:val="21"/>
  </w:num>
  <w:num w:numId="19">
    <w:abstractNumId w:val="10"/>
  </w:num>
  <w:num w:numId="20">
    <w:abstractNumId w:val="7"/>
  </w:num>
  <w:num w:numId="21">
    <w:abstractNumId w:val="3"/>
  </w:num>
  <w:num w:numId="22">
    <w:abstractNumId w:val="17"/>
  </w:num>
  <w:num w:numId="23">
    <w:abstractNumId w:val="4"/>
  </w:num>
  <w:num w:numId="24">
    <w:abstractNumId w:val="6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A0"/>
    <w:rsid w:val="00065FA0"/>
    <w:rsid w:val="000D41E9"/>
    <w:rsid w:val="00220260"/>
    <w:rsid w:val="00272BA7"/>
    <w:rsid w:val="00303F0B"/>
    <w:rsid w:val="003B305E"/>
    <w:rsid w:val="003D09F4"/>
    <w:rsid w:val="00437CC0"/>
    <w:rsid w:val="00447A67"/>
    <w:rsid w:val="0052034E"/>
    <w:rsid w:val="00551964"/>
    <w:rsid w:val="005C4C94"/>
    <w:rsid w:val="005E527D"/>
    <w:rsid w:val="00627946"/>
    <w:rsid w:val="006A2AB3"/>
    <w:rsid w:val="00770494"/>
    <w:rsid w:val="008220DA"/>
    <w:rsid w:val="008F457B"/>
    <w:rsid w:val="009D65F7"/>
    <w:rsid w:val="00A702F1"/>
    <w:rsid w:val="00B44591"/>
    <w:rsid w:val="00B65EF7"/>
    <w:rsid w:val="00BE56E1"/>
    <w:rsid w:val="00CC765F"/>
    <w:rsid w:val="00CF7051"/>
    <w:rsid w:val="00D46D2C"/>
    <w:rsid w:val="00DC2514"/>
    <w:rsid w:val="00E40C0F"/>
    <w:rsid w:val="00F71D53"/>
    <w:rsid w:val="00FB4BBF"/>
    <w:rsid w:val="4984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686B5"/>
  <w15:docId w15:val="{D711ACC4-5B50-4D09-8E54-D44F1588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/>
    </w:pPr>
    <w:rPr>
      <w:sz w:val="22"/>
      <w:szCs w:val="22"/>
      <w:lang w:val="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99"/>
    <w:rsid w:val="00303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nastj</dc:creator>
  <cp:lastModifiedBy>Георгий</cp:lastModifiedBy>
  <cp:revision>9</cp:revision>
  <dcterms:created xsi:type="dcterms:W3CDTF">2022-04-18T09:11:00Z</dcterms:created>
  <dcterms:modified xsi:type="dcterms:W3CDTF">2025-12-03T01:35:00Z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1049-11.2.0.11074</vt:lpwstr>
  </property>
  <property fmtid="{D5CDD505-2E9C-101B-9397-08002B2CF9AE}" pid="3" name="ICV">
    <vt:lpwstr>1597ACB3A27A4141A13E9AF4E7EFBB76</vt:lpwstr>
  </property>
</Properties>
</file>